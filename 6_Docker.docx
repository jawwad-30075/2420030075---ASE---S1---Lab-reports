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57694B37" w14:textId="627735C2" w:rsidR="00ED4A07" w:rsidRDefault="00000000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174943">
        <w:rPr>
          <w:b/>
        </w:rPr>
        <w:t>Mohd Jawwad</w:t>
      </w:r>
    </w:p>
    <w:p w14:paraId="7D775EAF" w14:textId="2DDE7E09" w:rsidR="00ED4A07" w:rsidRDefault="00000000">
      <w:pPr>
        <w:spacing w:after="120"/>
      </w:pPr>
      <w:r>
        <w:rPr>
          <w:b/>
        </w:rPr>
        <w:t>Roll no: 2420030</w:t>
      </w:r>
      <w:r w:rsidR="00174943">
        <w:rPr>
          <w:b/>
        </w:rPr>
        <w:t>075</w:t>
      </w:r>
    </w:p>
    <w:p w14:paraId="67785A61" w14:textId="77777777" w:rsidR="00ED4A07" w:rsidRDefault="00000000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>Create a Dockerfile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CE3FC03" w14:textId="77777777" w:rsidR="00ED4A07" w:rsidRDefault="00000000">
      <w:r>
        <w:rPr>
          <w:noProof/>
        </w:rPr>
        <w:lastRenderedPageBreak/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3676B" w14:textId="77777777" w:rsidR="00E6457D" w:rsidRDefault="00E6457D">
      <w:pPr>
        <w:spacing w:line="240" w:lineRule="auto"/>
      </w:pPr>
      <w:r>
        <w:separator/>
      </w:r>
    </w:p>
  </w:endnote>
  <w:endnote w:type="continuationSeparator" w:id="0">
    <w:p w14:paraId="5DFB8AFC" w14:textId="77777777" w:rsidR="00E6457D" w:rsidRDefault="00E645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42E3D" w14:textId="77777777" w:rsidR="00E6457D" w:rsidRDefault="00E6457D">
      <w:pPr>
        <w:spacing w:after="0"/>
      </w:pPr>
      <w:r>
        <w:separator/>
      </w:r>
    </w:p>
  </w:footnote>
  <w:footnote w:type="continuationSeparator" w:id="0">
    <w:p w14:paraId="52236C73" w14:textId="77777777" w:rsidR="00E6457D" w:rsidRDefault="00E645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FEF"/>
    <w:rsid w:val="0015074B"/>
    <w:rsid w:val="00174943"/>
    <w:rsid w:val="001B06AE"/>
    <w:rsid w:val="0029639D"/>
    <w:rsid w:val="00326F90"/>
    <w:rsid w:val="005F3255"/>
    <w:rsid w:val="006B2806"/>
    <w:rsid w:val="00AA1D8D"/>
    <w:rsid w:val="00B47730"/>
    <w:rsid w:val="00CB0664"/>
    <w:rsid w:val="00D27ED6"/>
    <w:rsid w:val="00DC7565"/>
    <w:rsid w:val="00E6457D"/>
    <w:rsid w:val="00ED4A07"/>
    <w:rsid w:val="00F97EA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Anudeep Garlapati</cp:lastModifiedBy>
  <cp:revision>3</cp:revision>
  <dcterms:created xsi:type="dcterms:W3CDTF">2026-09-28T03:25:00Z</dcterms:created>
  <dcterms:modified xsi:type="dcterms:W3CDTF">2026-10-13T06:40:00Z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